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/>
      </w:tblPr>
      <w:tblGrid>
        <w:gridCol w:w="3680"/>
        <w:gridCol w:w="8560"/>
      </w:tblGrid>
      <w:tr w:rsidR="002B5F30">
        <w:trPr>
          <w:trHeight w:val="15200"/>
          <w:tblCellSpacing w:w="0" w:type="dxa"/>
        </w:trPr>
        <w:tc>
          <w:tcPr>
            <w:tcW w:w="3680" w:type="dxa"/>
            <w:shd w:val="clear" w:color="auto" w:fill="4B505A"/>
            <w:noWrap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2B5F30" w:rsidRDefault="00FB682D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:rsidR="002B5F30" w:rsidRDefault="00FB682D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Ubaid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Aleem</w:t>
            </w:r>
          </w:p>
          <w:p w:rsidR="002B5F30" w:rsidRDefault="00FB682D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/>
            </w:tblPr>
            <w:tblGrid>
              <w:gridCol w:w="3680"/>
            </w:tblGrid>
            <w:tr w:rsidR="002B5F30">
              <w:trPr>
                <w:tblCellSpacing w:w="0" w:type="dxa"/>
              </w:trPr>
              <w:tc>
                <w:tcPr>
                  <w:tcW w:w="5000" w:type="pct"/>
                  <w:shd w:val="clear" w:color="auto" w:fill="373D48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2B5F30" w:rsidRDefault="00FB682D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:rsidR="002B5F30" w:rsidRDefault="00FB682D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:rsidR="002B5F30" w:rsidRDefault="00FB682D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:rsidR="002B5F30" w:rsidRDefault="00FB682D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duibabiud@gmail.com</w:t>
            </w:r>
          </w:p>
          <w:p w:rsidR="002B5F30" w:rsidRDefault="002B5F30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noWrap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2B5F30" w:rsidRDefault="00F2181D">
            <w:pPr>
              <w:pStyle w:val="divdocumentright-boxparagraphsinglecolumn"/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02-01</w:t>
            </w:r>
            <w:r w:rsidR="00FB682D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-2020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RE: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[Job Title]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[Ref#]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[Date]s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Dear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[Ms. or Mr. Last Name]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I am writing today to express my interest in your recently posted opening for a new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[Target Job Title]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. I graduated from Mewar University, Rajasthan with a Bachelor of Technology in Computer Engineering and am looking to apply my skills and abilities to a challenging, growth-oriented position with a leading company like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[Target Company]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My hands-on work experience has allowed me to develop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[Skill 1]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[Skill 2]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abilities. I am eager for the opportunity to learn from and support your team by applying my decision-making, critical thinking, and innovation skills.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  <w:t xml:space="preserve">My focus, as an emerging professional, is to utilize my strengths in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[Skill 3]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to make a positive impact on the overall organization. I enjoy gathering, organizing and analyzing information, working in groups, and contributing to project strategies. I believe these skills will be beneficial in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[Target Job Title]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role while further enhancing the excellent reputation of </w:t>
            </w:r>
            <w:r>
              <w:rPr>
                <w:rStyle w:val="font"/>
                <w:rFonts w:ascii="Century Gothic" w:eastAsia="Century Gothic" w:hAnsi="Century Gothic" w:cs="Century Gothic"/>
                <w:color w:val="0000FF"/>
                <w:spacing w:val="4"/>
                <w:sz w:val="22"/>
                <w:szCs w:val="22"/>
              </w:rPr>
              <w:t>[Target Company]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Please review my attached resume for additional details. I look forward to hearing from you to discuss the possibility of joining your team.</w:t>
            </w:r>
          </w:p>
          <w:p w:rsidR="002B5F30" w:rsidRDefault="00FB682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:rsidR="002B5F30" w:rsidRDefault="00FB682D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jc w:val="both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Sincerely,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  <w:t>Ubaid Aleem</w:t>
            </w:r>
          </w:p>
        </w:tc>
      </w:tr>
    </w:tbl>
    <w:p w:rsidR="002B5F30" w:rsidRDefault="00FB682D">
      <w:pPr>
        <w:spacing w:line="20" w:lineRule="auto"/>
      </w:pPr>
      <w:r>
        <w:rPr>
          <w:color w:val="FFFFFF"/>
          <w:sz w:val="2"/>
        </w:rPr>
        <w:t>.</w:t>
      </w:r>
    </w:p>
    <w:sectPr w:rsidR="002B5F30" w:rsidSect="002B5F30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AE885BA-03FD-4102-93B8-EF1874C32E7E}"/>
    <w:embedBold r:id="rId2" w:fontKey="{7094813B-DD7A-4DF3-9CE4-24A7A426159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FFE1E23A-379D-4E34-922D-B7F28F07F21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4087E428-4539-436B-9C36-BF5980E5BE21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noPunctuationKerning/>
  <w:characterSpacingControl w:val="doNotCompress"/>
  <w:compat>
    <w:doNotExpandShiftReturn/>
  </w:compat>
  <w:rsids>
    <w:rsidRoot w:val="002B5F30"/>
    <w:rsid w:val="002B5F30"/>
    <w:rsid w:val="008B64FC"/>
    <w:rsid w:val="00F2181D"/>
    <w:rsid w:val="00FB68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sid w:val="002B5F30"/>
    <w:rPr>
      <w:color w:val="FFFFFF"/>
      <w:shd w:val="clear" w:color="auto" w:fill="373D48"/>
    </w:rPr>
  </w:style>
  <w:style w:type="paragraph" w:customStyle="1" w:styleId="divdocumentleft-boxsection">
    <w:name w:val="div_document_left-box_section"/>
    <w:basedOn w:val="Normal"/>
    <w:rsid w:val="002B5F30"/>
  </w:style>
  <w:style w:type="paragraph" w:customStyle="1" w:styleId="divdocumentleft-boxsectionnth-child1sectiongapdiv">
    <w:name w:val="div_document_left-box_section_nth-child(1)_sectiongapdiv"/>
    <w:basedOn w:val="Normal"/>
    <w:rsid w:val="002B5F30"/>
    <w:rPr>
      <w:vanish/>
    </w:rPr>
  </w:style>
  <w:style w:type="paragraph" w:customStyle="1" w:styleId="divdocumentsectionparagraph">
    <w:name w:val="div_document_section_paragraph"/>
    <w:basedOn w:val="Normal"/>
    <w:rsid w:val="002B5F30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name">
    <w:name w:val="div_document_name"/>
    <w:basedOn w:val="Normal"/>
    <w:rsid w:val="002B5F30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sid w:val="002B5F30"/>
    <w:rPr>
      <w:bdr w:val="none" w:sz="0" w:space="0" w:color="auto"/>
      <w:vertAlign w:val="baseline"/>
    </w:rPr>
  </w:style>
  <w:style w:type="paragraph" w:customStyle="1" w:styleId="divdocumentsectiongapdiv">
    <w:name w:val="div_document_sectiongapdiv"/>
    <w:basedOn w:val="Normal"/>
    <w:rsid w:val="002B5F30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sid w:val="002B5F30"/>
    <w:rPr>
      <w:shd w:val="clear" w:color="auto" w:fill="373D48"/>
    </w:rPr>
  </w:style>
  <w:style w:type="paragraph" w:customStyle="1" w:styleId="divdocumentleft-boxdivsectiontitleParagraph">
    <w:name w:val="div_document_left-box_div_sectiontitle Paragraph"/>
    <w:basedOn w:val="Normal"/>
    <w:rsid w:val="002B5F30"/>
    <w:pPr>
      <w:shd w:val="clear" w:color="auto" w:fill="373D48"/>
    </w:pPr>
    <w:rPr>
      <w:shd w:val="clear" w:color="auto" w:fill="373D48"/>
    </w:rPr>
  </w:style>
  <w:style w:type="table" w:customStyle="1" w:styleId="divdocumentleft-boxdivheading">
    <w:name w:val="div_document_left-box_div_heading"/>
    <w:basedOn w:val="TableNormal"/>
    <w:rsid w:val="002B5F3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ft-boxheadinggapdiv">
    <w:name w:val="left-box_headinggapdiv"/>
    <w:basedOn w:val="Normal"/>
    <w:rsid w:val="002B5F30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  <w:rsid w:val="002B5F30"/>
  </w:style>
  <w:style w:type="paragraph" w:customStyle="1" w:styleId="divdocumentleft-boxsinglecolumn">
    <w:name w:val="div_document_left-box_singlecolumn"/>
    <w:basedOn w:val="Normal"/>
    <w:rsid w:val="002B5F30"/>
  </w:style>
  <w:style w:type="paragraph" w:customStyle="1" w:styleId="txtBold">
    <w:name w:val="txtBold"/>
    <w:basedOn w:val="Normal"/>
    <w:rsid w:val="002B5F30"/>
    <w:rPr>
      <w:b/>
      <w:bCs/>
    </w:rPr>
  </w:style>
  <w:style w:type="paragraph" w:customStyle="1" w:styleId="divdocumentleft-boxParagraph">
    <w:name w:val="div_document_left-box Paragraph"/>
    <w:basedOn w:val="Normal"/>
    <w:rsid w:val="002B5F30"/>
    <w:pPr>
      <w:pBdr>
        <w:top w:val="none" w:sz="0" w:space="15" w:color="auto"/>
        <w:bottom w:val="none" w:sz="0" w:space="15" w:color="auto"/>
      </w:pBdr>
      <w:shd w:val="clear" w:color="auto" w:fill="373D48"/>
    </w:pPr>
    <w:rPr>
      <w:color w:val="FFFFFF"/>
      <w:shd w:val="clear" w:color="auto" w:fill="373D48"/>
    </w:rPr>
  </w:style>
  <w:style w:type="character" w:customStyle="1" w:styleId="divdocumentright-box">
    <w:name w:val="div_document_right-box"/>
    <w:basedOn w:val="DefaultParagraphFont"/>
    <w:rsid w:val="002B5F30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  <w:rsid w:val="002B5F30"/>
  </w:style>
  <w:style w:type="paragraph" w:customStyle="1" w:styleId="divdocumentright-boxparagraphsinglecolumn">
    <w:name w:val="div_document_right-box_paragraph_singlecolumn"/>
    <w:basedOn w:val="Normal"/>
    <w:rsid w:val="002B5F30"/>
  </w:style>
  <w:style w:type="paragraph" w:customStyle="1" w:styleId="divdocumentsectionempty">
    <w:name w:val="div_document_section_empty"/>
    <w:basedOn w:val="Normal"/>
    <w:rsid w:val="002B5F30"/>
    <w:rPr>
      <w:vanish/>
    </w:rPr>
  </w:style>
  <w:style w:type="character" w:customStyle="1" w:styleId="font">
    <w:name w:val="font"/>
    <w:basedOn w:val="DefaultParagraphFont"/>
    <w:rsid w:val="002B5F30"/>
    <w:rPr>
      <w:bdr w:val="none" w:sz="0" w:space="0" w:color="auto"/>
      <w:vertAlign w:val="baseline"/>
    </w:rPr>
  </w:style>
  <w:style w:type="paragraph" w:customStyle="1" w:styleId="p">
    <w:name w:val="p"/>
    <w:basedOn w:val="Normal"/>
    <w:rsid w:val="002B5F30"/>
  </w:style>
  <w:style w:type="table" w:customStyle="1" w:styleId="divdocument">
    <w:name w:val="div_document"/>
    <w:basedOn w:val="TableNormal"/>
    <w:rsid w:val="002B5F3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UbaidAleem</dc:title>
  <cp:lastModifiedBy>Dell</cp:lastModifiedBy>
  <cp:revision>3</cp:revision>
  <dcterms:created xsi:type="dcterms:W3CDTF">2020-06-22T14:56:00Z</dcterms:created>
  <dcterms:modified xsi:type="dcterms:W3CDTF">2020-06-22T14:58:00Z</dcterms:modified>
</cp:coreProperties>
</file>